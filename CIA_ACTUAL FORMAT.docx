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A0072">
      <w:pPr>
        <w:rPr>
          <w:rFonts w:hint="default"/>
          <w:lang w:val="en-I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5441950</wp:posOffset>
            </wp:positionH>
            <wp:positionV relativeFrom="paragraph">
              <wp:posOffset>50165</wp:posOffset>
            </wp:positionV>
            <wp:extent cx="864235" cy="777875"/>
            <wp:effectExtent l="0" t="0" r="4445" b="1460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4235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123825</wp:posOffset>
            </wp:positionH>
            <wp:positionV relativeFrom="paragraph">
              <wp:posOffset>-72390</wp:posOffset>
            </wp:positionV>
            <wp:extent cx="2270760" cy="997585"/>
            <wp:effectExtent l="0" t="0" r="0" b="825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IN"/>
        </w:rPr>
        <w:t xml:space="preserve">    </w:t>
      </w:r>
    </w:p>
    <w:p w14:paraId="2093B806">
      <w:pPr>
        <w:jc w:val="center"/>
        <w:rPr>
          <w:rFonts w:hint="default"/>
          <w:b/>
          <w:sz w:val="28"/>
          <w:lang w:val="en-IN"/>
        </w:rPr>
      </w:pPr>
      <w:bookmarkStart w:id="0" w:name="_GoBack"/>
      <w:bookmarkEnd w:id="0"/>
    </w:p>
    <w:p w14:paraId="5F214CFA">
      <w:pPr>
        <w:jc w:val="center"/>
        <w:rPr>
          <w:b/>
          <w:sz w:val="28"/>
        </w:rPr>
      </w:pPr>
    </w:p>
    <w:p w14:paraId="138BF0EC">
      <w:pPr>
        <w:jc w:val="center"/>
        <w:rPr>
          <w:b/>
          <w:sz w:val="28"/>
        </w:rPr>
      </w:pPr>
    </w:p>
    <w:p w14:paraId="372541A3">
      <w:pPr>
        <w:ind w:left="3600" w:leftChars="0" w:firstLine="720" w:firstLineChars="0"/>
        <w:jc w:val="both"/>
      </w:pPr>
      <w:r>
        <w:rPr>
          <w:b/>
          <w:sz w:val="28"/>
        </w:rPr>
        <w:t>CIA-1</w:t>
      </w:r>
    </w:p>
    <w:p w14:paraId="0EF70155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 w14:paraId="4C2B9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52D717">
            <w:pPr>
              <w:spacing w:after="0" w:line="240" w:lineRule="auto"/>
              <w:jc w:val="center"/>
            </w:pPr>
            <w:r>
              <w:rPr>
                <w:b/>
              </w:rPr>
              <w:t>REG No</w:t>
            </w: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38DD4D">
            <w:pPr>
              <w:spacing w:after="0" w:line="240" w:lineRule="auto"/>
              <w:jc w:val="center"/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B298C8">
            <w:pPr>
              <w:spacing w:after="0" w:line="240" w:lineRule="auto"/>
              <w:jc w:val="center"/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A801B0">
            <w:pPr>
              <w:spacing w:after="0" w:line="240" w:lineRule="auto"/>
              <w:jc w:val="center"/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9386F5">
            <w:pPr>
              <w:spacing w:after="0" w:line="240" w:lineRule="auto"/>
              <w:jc w:val="center"/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8591B0">
            <w:pPr>
              <w:spacing w:after="0" w:line="240" w:lineRule="auto"/>
              <w:jc w:val="center"/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815301">
            <w:pPr>
              <w:spacing w:after="0" w:line="240" w:lineRule="auto"/>
              <w:jc w:val="center"/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06C646">
            <w:pPr>
              <w:spacing w:after="0" w:line="240" w:lineRule="auto"/>
              <w:jc w:val="center"/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D4FD9F">
            <w:pPr>
              <w:spacing w:after="0" w:line="240" w:lineRule="auto"/>
              <w:jc w:val="center"/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8147CE">
            <w:pPr>
              <w:spacing w:after="0" w:line="240" w:lineRule="auto"/>
              <w:jc w:val="center"/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1AD17F">
            <w:pPr>
              <w:spacing w:after="0" w:line="240" w:lineRule="auto"/>
              <w:jc w:val="center"/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A1673F">
            <w:pPr>
              <w:spacing w:after="0" w:line="240" w:lineRule="auto"/>
              <w:jc w:val="center"/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9EFCB5">
            <w:pPr>
              <w:spacing w:after="0" w:line="240" w:lineRule="auto"/>
              <w:jc w:val="center"/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6CD55C">
            <w:pPr>
              <w:spacing w:after="0" w:line="240" w:lineRule="auto"/>
              <w:jc w:val="center"/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A216D7">
            <w:pPr>
              <w:spacing w:after="0" w:line="240" w:lineRule="auto"/>
              <w:jc w:val="center"/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44F66E">
            <w:pPr>
              <w:spacing w:after="0" w:line="240" w:lineRule="auto"/>
              <w:jc w:val="center"/>
            </w:pPr>
          </w:p>
        </w:tc>
      </w:tr>
    </w:tbl>
    <w:p w14:paraId="3E15882F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880"/>
        <w:gridCol w:w="2592"/>
        <w:gridCol w:w="2160"/>
      </w:tblGrid>
      <w:tr w14:paraId="4C13B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200F48">
            <w:pPr>
              <w:spacing w:after="0" w:line="240" w:lineRule="auto"/>
              <w:jc w:val="center"/>
            </w:pPr>
            <w:r>
              <w:rPr>
                <w:b/>
              </w:rPr>
              <w:t>DEPARTMENT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D9B3A5">
            <w:pPr>
              <w:spacing w:after="0" w:line="240" w:lineRule="auto"/>
              <w:jc w:val="center"/>
            </w:pPr>
            <w:r>
              <w:t>CSE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713159">
            <w:pPr>
              <w:spacing w:after="0" w:line="240" w:lineRule="auto"/>
              <w:jc w:val="center"/>
            </w:pPr>
            <w:r>
              <w:rPr>
                <w:b/>
              </w:rPr>
              <w:t>SEMESTER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ECC9FE">
            <w:pPr>
              <w:spacing w:after="0" w:line="240" w:lineRule="auto"/>
              <w:jc w:val="center"/>
            </w:pPr>
            <w:r>
              <w:t>IV</w:t>
            </w:r>
          </w:p>
        </w:tc>
      </w:tr>
      <w:tr w14:paraId="26278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B8F768">
            <w:pPr>
              <w:spacing w:after="0" w:line="240" w:lineRule="auto"/>
              <w:jc w:val="center"/>
            </w:pPr>
            <w:r>
              <w:rPr>
                <w:b/>
              </w:rPr>
              <w:t>SECTION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540DE8">
            <w:pPr>
              <w:spacing w:after="0" w:line="240" w:lineRule="auto"/>
              <w:jc w:val="center"/>
            </w:pPr>
            <w:r>
              <w:t>A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5B6580">
            <w:pPr>
              <w:spacing w:after="0" w:line="240" w:lineRule="auto"/>
              <w:jc w:val="center"/>
            </w:pPr>
            <w:r>
              <w:rPr>
                <w:b/>
              </w:rPr>
              <w:t>DATE &amp; SESSION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CA8DF2">
            <w:pPr>
              <w:spacing w:after="0" w:line="240" w:lineRule="auto"/>
              <w:jc w:val="center"/>
            </w:pPr>
            <w:r>
              <w:t>2025-02-27 (FN)</w:t>
            </w:r>
          </w:p>
        </w:tc>
      </w:tr>
      <w:tr w14:paraId="4D2E6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CACA98">
            <w:pPr>
              <w:spacing w:after="0" w:line="240" w:lineRule="auto"/>
              <w:jc w:val="center"/>
            </w:pPr>
            <w:r>
              <w:rPr>
                <w:b/>
              </w:rPr>
              <w:t>DURATION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85095A">
            <w:pPr>
              <w:spacing w:after="0" w:line="240" w:lineRule="auto"/>
              <w:jc w:val="center"/>
            </w:pPr>
            <w:r>
              <w:t>120 Minutes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EE7A2E">
            <w:pPr>
              <w:spacing w:after="0" w:line="240" w:lineRule="auto"/>
              <w:jc w:val="center"/>
            </w:pPr>
            <w:r>
              <w:rPr>
                <w:b/>
              </w:rPr>
              <w:t>MAX MARKS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19637E">
            <w:pPr>
              <w:spacing w:after="0" w:line="240" w:lineRule="auto"/>
              <w:jc w:val="center"/>
            </w:pPr>
            <w:r>
              <w:t>60</w:t>
            </w:r>
          </w:p>
        </w:tc>
      </w:tr>
      <w:tr w14:paraId="30247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190CA1">
            <w:pPr>
              <w:spacing w:after="0" w:line="240" w:lineRule="auto"/>
              <w:jc w:val="center"/>
            </w:pPr>
            <w:r>
              <w:rPr>
                <w:b/>
              </w:rPr>
              <w:t>COURSE CODE &amp; NAME</w:t>
            </w:r>
          </w:p>
        </w:tc>
        <w:tc>
          <w:tcPr>
            <w:tcW w:w="28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4CD786">
            <w:pPr>
              <w:spacing w:after="0" w:line="240" w:lineRule="auto"/>
              <w:jc w:val="center"/>
            </w:pPr>
            <w:r>
              <w:t>CS302-Data Structures</w:t>
            </w:r>
          </w:p>
        </w:tc>
      </w:tr>
    </w:tbl>
    <w:p w14:paraId="4F63C51F"/>
    <w:p w14:paraId="5AC3E500">
      <w:pPr>
        <w:jc w:val="center"/>
      </w:pPr>
      <w:r>
        <w:rPr>
          <w:b/>
          <w:sz w:val="24"/>
        </w:rPr>
        <w:t>PART - A (6 X 2 MARKS = 12 MARKS)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6869"/>
        <w:gridCol w:w="713"/>
        <w:gridCol w:w="855"/>
        <w:gridCol w:w="1004"/>
      </w:tblGrid>
      <w:tr w14:paraId="02526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D70691">
            <w:pPr>
              <w:spacing w:after="0" w:line="240" w:lineRule="auto"/>
              <w:jc w:val="center"/>
            </w:pPr>
            <w:r>
              <w:rPr>
                <w:b/>
              </w:rPr>
              <w:t>Q.NO</w:t>
            </w:r>
          </w:p>
        </w:tc>
        <w:tc>
          <w:tcPr>
            <w:tcW w:w="7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CAF0E2">
            <w:pPr>
              <w:spacing w:after="0" w:line="240" w:lineRule="auto"/>
              <w:jc w:val="center"/>
            </w:pPr>
            <w:r>
              <w:rPr>
                <w:b/>
              </w:rPr>
              <w:t>Questions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5A7A7C">
            <w:pPr>
              <w:spacing w:after="0" w:line="240" w:lineRule="auto"/>
              <w:jc w:val="center"/>
            </w:pPr>
            <w:r>
              <w:rPr>
                <w:b/>
              </w:rPr>
              <w:t>CO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F0D834">
            <w:pPr>
              <w:spacing w:after="0" w:line="240" w:lineRule="auto"/>
              <w:jc w:val="center"/>
            </w:pPr>
            <w:r>
              <w:rPr>
                <w:b/>
              </w:rPr>
              <w:t>BTL</w:t>
            </w:r>
          </w:p>
        </w:tc>
        <w:tc>
          <w:tcPr>
            <w:tcW w:w="1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5999F4">
            <w:pPr>
              <w:spacing w:after="0" w:line="240" w:lineRule="auto"/>
              <w:jc w:val="center"/>
            </w:pPr>
            <w:r>
              <w:rPr>
                <w:b/>
              </w:rPr>
              <w:t>MARKS</w:t>
            </w:r>
          </w:p>
        </w:tc>
      </w:tr>
      <w:tr w14:paraId="19CEB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254D22">
            <w:pPr>
              <w:spacing w:after="0" w:line="240" w:lineRule="auto"/>
              <w:jc w:val="center"/>
            </w:pPr>
            <w:r>
              <w:t>1.</w:t>
            </w:r>
          </w:p>
        </w:tc>
        <w:tc>
          <w:tcPr>
            <w:tcW w:w="7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BAA4B5">
            <w:pPr>
              <w:spacing w:after="0" w:line="240" w:lineRule="auto"/>
              <w:jc w:val="left"/>
            </w:pPr>
            <w:r>
              <w:t>Define Abstract Data Type (ADT) and explain how it differs from a data structure implementation.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138FA2">
            <w:pPr>
              <w:spacing w:after="0" w:line="240" w:lineRule="auto"/>
              <w:jc w:val="center"/>
            </w:pPr>
            <w:r>
              <w:t>CO1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0480F3">
            <w:pPr>
              <w:spacing w:after="0" w:line="240" w:lineRule="auto"/>
              <w:jc w:val="center"/>
            </w:pPr>
            <w:r>
              <w:t>BTL2</w:t>
            </w:r>
          </w:p>
        </w:tc>
        <w:tc>
          <w:tcPr>
            <w:tcW w:w="1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BC7812">
            <w:pPr>
              <w:spacing w:after="0" w:line="240" w:lineRule="auto"/>
              <w:jc w:val="center"/>
            </w:pPr>
            <w:r>
              <w:t>2</w:t>
            </w:r>
          </w:p>
        </w:tc>
      </w:tr>
      <w:tr w14:paraId="2173A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905C4E">
            <w:pPr>
              <w:spacing w:after="0" w:line="240" w:lineRule="auto"/>
              <w:jc w:val="center"/>
            </w:pPr>
            <w:r>
              <w:t>2.</w:t>
            </w:r>
          </w:p>
        </w:tc>
        <w:tc>
          <w:tcPr>
            <w:tcW w:w="7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47965A">
            <w:pPr>
              <w:spacing w:after="0" w:line="240" w:lineRule="auto"/>
              <w:jc w:val="left"/>
            </w:pPr>
            <w:r>
              <w:t>Compare array-based and linked list implementations of a List ADT in terms of memory usage and access time.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23859F">
            <w:pPr>
              <w:spacing w:after="0" w:line="240" w:lineRule="auto"/>
              <w:jc w:val="center"/>
            </w:pPr>
            <w:r>
              <w:t>CO1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CFCE0F">
            <w:pPr>
              <w:spacing w:after="0" w:line="240" w:lineRule="auto"/>
              <w:jc w:val="center"/>
            </w:pPr>
            <w:r>
              <w:t>BTL3</w:t>
            </w:r>
          </w:p>
        </w:tc>
        <w:tc>
          <w:tcPr>
            <w:tcW w:w="1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A0A7AB">
            <w:pPr>
              <w:spacing w:after="0" w:line="240" w:lineRule="auto"/>
              <w:jc w:val="center"/>
            </w:pPr>
            <w:r>
              <w:t>2</w:t>
            </w:r>
          </w:p>
        </w:tc>
      </w:tr>
      <w:tr w14:paraId="3862D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628AF2">
            <w:pPr>
              <w:spacing w:after="0" w:line="240" w:lineRule="auto"/>
              <w:jc w:val="center"/>
            </w:pPr>
            <w:r>
              <w:t>3.</w:t>
            </w:r>
          </w:p>
        </w:tc>
        <w:tc>
          <w:tcPr>
            <w:tcW w:w="7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4C6D14">
            <w:pPr>
              <w:spacing w:after="0" w:line="240" w:lineRule="auto"/>
              <w:jc w:val="left"/>
            </w:pPr>
            <w:r>
              <w:t>What is a singly linked list? Draw a diagram showing a singly linked list with three nodes containing values 10, 20, and 30.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4214B7">
            <w:pPr>
              <w:spacing w:after="0" w:line="240" w:lineRule="auto"/>
              <w:jc w:val="center"/>
            </w:pPr>
            <w:r>
              <w:t>CO1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B83051">
            <w:pPr>
              <w:spacing w:after="0" w:line="240" w:lineRule="auto"/>
              <w:jc w:val="center"/>
            </w:pPr>
            <w:r>
              <w:t>BTL2</w:t>
            </w:r>
          </w:p>
        </w:tc>
        <w:tc>
          <w:tcPr>
            <w:tcW w:w="1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108DCE">
            <w:pPr>
              <w:spacing w:after="0" w:line="240" w:lineRule="auto"/>
              <w:jc w:val="center"/>
            </w:pPr>
            <w:r>
              <w:t>2</w:t>
            </w:r>
          </w:p>
        </w:tc>
      </w:tr>
      <w:tr w14:paraId="238BF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843FFA">
            <w:pPr>
              <w:spacing w:after="0" w:line="240" w:lineRule="auto"/>
              <w:jc w:val="center"/>
            </w:pPr>
            <w:r>
              <w:t>4.</w:t>
            </w:r>
          </w:p>
        </w:tc>
        <w:tc>
          <w:tcPr>
            <w:tcW w:w="7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EF9E5B">
            <w:pPr>
              <w:spacing w:after="0" w:line="240" w:lineRule="auto"/>
              <w:jc w:val="left"/>
            </w:pPr>
            <w:r>
              <w:t>Explain the difference between singly linked lists and doubly linked lists with respect to traversal operations.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E3A206">
            <w:pPr>
              <w:spacing w:after="0" w:line="240" w:lineRule="auto"/>
              <w:jc w:val="center"/>
            </w:pPr>
            <w:r>
              <w:t>CO1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EE0219">
            <w:pPr>
              <w:spacing w:after="0" w:line="240" w:lineRule="auto"/>
              <w:jc w:val="center"/>
            </w:pPr>
            <w:r>
              <w:t>BTL3</w:t>
            </w:r>
          </w:p>
        </w:tc>
        <w:tc>
          <w:tcPr>
            <w:tcW w:w="1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8D5DB2">
            <w:pPr>
              <w:spacing w:after="0" w:line="240" w:lineRule="auto"/>
              <w:jc w:val="center"/>
            </w:pPr>
            <w:r>
              <w:t>2</w:t>
            </w:r>
          </w:p>
        </w:tc>
      </w:tr>
      <w:tr w14:paraId="58BC4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9CEFAB">
            <w:pPr>
              <w:spacing w:after="0" w:line="240" w:lineRule="auto"/>
              <w:jc w:val="center"/>
            </w:pPr>
            <w:r>
              <w:t>5.</w:t>
            </w:r>
          </w:p>
        </w:tc>
        <w:tc>
          <w:tcPr>
            <w:tcW w:w="7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90016F">
            <w:pPr>
              <w:spacing w:after="0" w:line="240" w:lineRule="auto"/>
              <w:jc w:val="left"/>
            </w:pPr>
            <w:r>
              <w:t>Define Stack ADT and list its basic operations.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77788D">
            <w:pPr>
              <w:spacing w:after="0" w:line="240" w:lineRule="auto"/>
              <w:jc w:val="center"/>
            </w:pPr>
            <w:r>
              <w:t>CO2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7C45BB">
            <w:pPr>
              <w:spacing w:after="0" w:line="240" w:lineRule="auto"/>
              <w:jc w:val="center"/>
            </w:pPr>
            <w:r>
              <w:t>BTL2</w:t>
            </w:r>
          </w:p>
        </w:tc>
        <w:tc>
          <w:tcPr>
            <w:tcW w:w="1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D0E277">
            <w:pPr>
              <w:spacing w:after="0" w:line="240" w:lineRule="auto"/>
              <w:jc w:val="center"/>
            </w:pPr>
            <w:r>
              <w:t>2</w:t>
            </w:r>
          </w:p>
        </w:tc>
      </w:tr>
      <w:tr w14:paraId="18479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400FB2">
            <w:pPr>
              <w:spacing w:after="0" w:line="240" w:lineRule="auto"/>
              <w:jc w:val="center"/>
            </w:pPr>
            <w:r>
              <w:t>6.</w:t>
            </w:r>
          </w:p>
        </w:tc>
        <w:tc>
          <w:tcPr>
            <w:tcW w:w="7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56CA00">
            <w:pPr>
              <w:spacing w:after="0" w:line="240" w:lineRule="auto"/>
              <w:jc w:val="left"/>
            </w:pPr>
            <w:r>
              <w:t>What is the difference between a Queue and a Circular Queue? Explain with an example.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3D729C">
            <w:pPr>
              <w:spacing w:after="0" w:line="240" w:lineRule="auto"/>
              <w:jc w:val="center"/>
            </w:pPr>
            <w:r>
              <w:t>CO2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D563C8">
            <w:pPr>
              <w:spacing w:after="0" w:line="240" w:lineRule="auto"/>
              <w:jc w:val="center"/>
            </w:pPr>
            <w:r>
              <w:t>BTL3</w:t>
            </w:r>
          </w:p>
        </w:tc>
        <w:tc>
          <w:tcPr>
            <w:tcW w:w="1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E1181C">
            <w:pPr>
              <w:spacing w:after="0" w:line="240" w:lineRule="auto"/>
              <w:jc w:val="center"/>
            </w:pPr>
            <w:r>
              <w:t>2</w:t>
            </w:r>
          </w:p>
        </w:tc>
      </w:tr>
    </w:tbl>
    <w:p w14:paraId="78027028"/>
    <w:p w14:paraId="0AFF5F22">
      <w:pPr>
        <w:jc w:val="center"/>
      </w:pPr>
      <w:r>
        <w:rPr>
          <w:b/>
          <w:sz w:val="24"/>
        </w:rPr>
        <w:t>PART - B (4 X 12 MARKS = 48 MARKS)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6864"/>
        <w:gridCol w:w="713"/>
        <w:gridCol w:w="855"/>
        <w:gridCol w:w="1004"/>
      </w:tblGrid>
      <w:tr w14:paraId="369B9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B90ABD">
            <w:pPr>
              <w:spacing w:after="0" w:line="240" w:lineRule="auto"/>
              <w:jc w:val="center"/>
            </w:pPr>
            <w:r>
              <w:rPr>
                <w:b/>
              </w:rPr>
              <w:t>Q.NO</w:t>
            </w:r>
          </w:p>
        </w:tc>
        <w:tc>
          <w:tcPr>
            <w:tcW w:w="7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A71322">
            <w:pPr>
              <w:spacing w:after="0" w:line="240" w:lineRule="auto"/>
              <w:jc w:val="center"/>
            </w:pPr>
            <w:r>
              <w:rPr>
                <w:b/>
              </w:rPr>
              <w:t>Questions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05F956">
            <w:pPr>
              <w:spacing w:after="0" w:line="240" w:lineRule="auto"/>
              <w:jc w:val="center"/>
            </w:pPr>
            <w:r>
              <w:rPr>
                <w:b/>
              </w:rPr>
              <w:t>CO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BC3975">
            <w:pPr>
              <w:spacing w:after="0" w:line="240" w:lineRule="auto"/>
              <w:jc w:val="center"/>
            </w:pPr>
            <w:r>
              <w:rPr>
                <w:b/>
              </w:rPr>
              <w:t>BTL</w:t>
            </w:r>
          </w:p>
        </w:tc>
        <w:tc>
          <w:tcPr>
            <w:tcW w:w="1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472854">
            <w:pPr>
              <w:spacing w:after="0" w:line="240" w:lineRule="auto"/>
              <w:jc w:val="center"/>
            </w:pPr>
            <w:r>
              <w:rPr>
                <w:b/>
              </w:rPr>
              <w:t>MARKS</w:t>
            </w:r>
          </w:p>
        </w:tc>
      </w:tr>
      <w:tr w14:paraId="1975B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139795">
            <w:pPr>
              <w:spacing w:after="0" w:line="240" w:lineRule="auto"/>
              <w:jc w:val="center"/>
            </w:pPr>
            <w:r>
              <w:t>7.(a)</w:t>
            </w:r>
          </w:p>
        </w:tc>
        <w:tc>
          <w:tcPr>
            <w:tcW w:w="7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4BC587">
            <w:pPr>
              <w:spacing w:after="0" w:line="240" w:lineRule="auto"/>
              <w:jc w:val="left"/>
            </w:pPr>
            <w:r>
              <w:t>(a) Implement a singly linked list with insert and delete operations. Write pseudocode for both operations and explain the time complexity of each operation.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F17623">
            <w:pPr>
              <w:spacing w:after="0" w:line="240" w:lineRule="auto"/>
              <w:jc w:val="center"/>
            </w:pPr>
            <w:r>
              <w:t>CO1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62FEBE">
            <w:pPr>
              <w:spacing w:after="0" w:line="240" w:lineRule="auto"/>
              <w:jc w:val="center"/>
            </w:pPr>
            <w:r>
              <w:t>BTL3</w:t>
            </w:r>
          </w:p>
        </w:tc>
        <w:tc>
          <w:tcPr>
            <w:tcW w:w="1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8B2976">
            <w:pPr>
              <w:spacing w:after="0" w:line="240" w:lineRule="auto"/>
              <w:jc w:val="center"/>
            </w:pPr>
            <w:r>
              <w:t>12</w:t>
            </w:r>
          </w:p>
        </w:tc>
      </w:tr>
      <w:tr w14:paraId="3CF46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24D220">
            <w:pPr>
              <w:spacing w:after="0" w:line="240" w:lineRule="auto"/>
              <w:jc w:val="center"/>
            </w:pPr>
            <w:r>
              <w:rPr>
                <w:b/>
              </w:rPr>
              <w:t>(OR)</w:t>
            </w:r>
          </w:p>
        </w:tc>
        <w:tc>
          <w:tcPr>
            <w:tcW w:w="7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4131D2">
            <w:pPr>
              <w:spacing w:after="0" w:line="240" w:lineRule="auto"/>
              <w:jc w:val="center"/>
            </w:pPr>
            <w:r>
              <w:rPr>
                <w:b/>
              </w:rPr>
              <w:t>(OR)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71BB14">
            <w:pPr>
              <w:spacing w:after="0" w:line="240" w:lineRule="auto"/>
              <w:jc w:val="center"/>
            </w:pP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FB65FE">
            <w:pPr>
              <w:spacing w:after="0" w:line="240" w:lineRule="auto"/>
              <w:jc w:val="center"/>
            </w:pPr>
          </w:p>
        </w:tc>
        <w:tc>
          <w:tcPr>
            <w:tcW w:w="1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DD4C94">
            <w:pPr>
              <w:spacing w:after="0" w:line="240" w:lineRule="auto"/>
              <w:jc w:val="center"/>
            </w:pPr>
          </w:p>
        </w:tc>
      </w:tr>
      <w:tr w14:paraId="447E5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CF9309">
            <w:pPr>
              <w:spacing w:after="0" w:line="240" w:lineRule="auto"/>
              <w:jc w:val="center"/>
            </w:pPr>
            <w:r>
              <w:t>7.(b)</w:t>
            </w:r>
          </w:p>
        </w:tc>
        <w:tc>
          <w:tcPr>
            <w:tcW w:w="7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421F71">
            <w:pPr>
              <w:spacing w:after="0" w:line="240" w:lineRule="auto"/>
              <w:jc w:val="left"/>
            </w:pPr>
            <w:r>
              <w:t>(b) Explain polynomial manipulation using linked lists. Show how to represent the polynomial 3x^4 + 2x^2 + 5 using a linked list and write pseudocode for adding two polynomials.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FAD0AB">
            <w:pPr>
              <w:spacing w:after="0" w:line="240" w:lineRule="auto"/>
              <w:jc w:val="center"/>
            </w:pPr>
            <w:r>
              <w:t>CO1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948A96">
            <w:pPr>
              <w:spacing w:after="0" w:line="240" w:lineRule="auto"/>
              <w:jc w:val="center"/>
            </w:pPr>
            <w:r>
              <w:t>BTL3</w:t>
            </w:r>
          </w:p>
        </w:tc>
        <w:tc>
          <w:tcPr>
            <w:tcW w:w="1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300000">
            <w:pPr>
              <w:spacing w:after="0" w:line="240" w:lineRule="auto"/>
              <w:jc w:val="center"/>
            </w:pPr>
            <w:r>
              <w:t>12</w:t>
            </w:r>
          </w:p>
        </w:tc>
      </w:tr>
      <w:tr w14:paraId="7A663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FE78D7">
            <w:pPr>
              <w:spacing w:after="0" w:line="240" w:lineRule="auto"/>
              <w:jc w:val="center"/>
            </w:pPr>
            <w:r>
              <w:t>8.(a)</w:t>
            </w:r>
          </w:p>
        </w:tc>
        <w:tc>
          <w:tcPr>
            <w:tcW w:w="7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326B8D">
            <w:pPr>
              <w:spacing w:after="0" w:line="240" w:lineRule="auto"/>
              <w:jc w:val="left"/>
            </w:pPr>
            <w:r>
              <w:t>(a) Design and implement a doubly linked list with insert, delete, and reverse operations. Provide pseudocode for all three operations and compare their time complexities.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B63F58">
            <w:pPr>
              <w:spacing w:after="0" w:line="240" w:lineRule="auto"/>
              <w:jc w:val="center"/>
            </w:pPr>
            <w:r>
              <w:t>CO1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0685F4">
            <w:pPr>
              <w:spacing w:after="0" w:line="240" w:lineRule="auto"/>
              <w:jc w:val="center"/>
            </w:pPr>
            <w:r>
              <w:t>BTL4</w:t>
            </w:r>
          </w:p>
        </w:tc>
        <w:tc>
          <w:tcPr>
            <w:tcW w:w="1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A38372">
            <w:pPr>
              <w:spacing w:after="0" w:line="240" w:lineRule="auto"/>
              <w:jc w:val="center"/>
            </w:pPr>
            <w:r>
              <w:t>12</w:t>
            </w:r>
          </w:p>
        </w:tc>
      </w:tr>
      <w:tr w14:paraId="307A7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728CAC">
            <w:pPr>
              <w:spacing w:after="0" w:line="240" w:lineRule="auto"/>
              <w:jc w:val="center"/>
            </w:pPr>
            <w:r>
              <w:rPr>
                <w:b/>
              </w:rPr>
              <w:t>(OR)</w:t>
            </w:r>
          </w:p>
        </w:tc>
        <w:tc>
          <w:tcPr>
            <w:tcW w:w="7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D6AA71">
            <w:pPr>
              <w:spacing w:after="0" w:line="240" w:lineRule="auto"/>
              <w:jc w:val="center"/>
            </w:pPr>
            <w:r>
              <w:rPr>
                <w:b/>
              </w:rPr>
              <w:t>(OR)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585ECF">
            <w:pPr>
              <w:spacing w:after="0" w:line="240" w:lineRule="auto"/>
              <w:jc w:val="center"/>
            </w:pP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5C6354">
            <w:pPr>
              <w:spacing w:after="0" w:line="240" w:lineRule="auto"/>
              <w:jc w:val="center"/>
            </w:pPr>
          </w:p>
        </w:tc>
        <w:tc>
          <w:tcPr>
            <w:tcW w:w="1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9D86D2">
            <w:pPr>
              <w:spacing w:after="0" w:line="240" w:lineRule="auto"/>
              <w:jc w:val="center"/>
            </w:pPr>
          </w:p>
        </w:tc>
      </w:tr>
      <w:tr w14:paraId="4D5DB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53A919">
            <w:pPr>
              <w:spacing w:after="0" w:line="240" w:lineRule="auto"/>
              <w:jc w:val="center"/>
            </w:pPr>
            <w:r>
              <w:t>8.(b)</w:t>
            </w:r>
          </w:p>
        </w:tc>
        <w:tc>
          <w:tcPr>
            <w:tcW w:w="7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166F2">
            <w:pPr>
              <w:spacing w:after="0" w:line="240" w:lineRule="auto"/>
              <w:jc w:val="left"/>
            </w:pPr>
            <w:r>
              <w:t>(b) Explain the application of linked lists in sparse matrix representation. Show how to represent a sparse matrix using linked lists and write pseudocode for matrix addition.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4AC82D">
            <w:pPr>
              <w:spacing w:after="0" w:line="240" w:lineRule="auto"/>
              <w:jc w:val="center"/>
            </w:pPr>
            <w:r>
              <w:t>CO1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4A99B2">
            <w:pPr>
              <w:spacing w:after="0" w:line="240" w:lineRule="auto"/>
              <w:jc w:val="center"/>
            </w:pPr>
            <w:r>
              <w:t>BTL4</w:t>
            </w:r>
          </w:p>
        </w:tc>
        <w:tc>
          <w:tcPr>
            <w:tcW w:w="1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3A96C6">
            <w:pPr>
              <w:spacing w:after="0" w:line="240" w:lineRule="auto"/>
              <w:jc w:val="center"/>
            </w:pPr>
            <w:r>
              <w:t>12</w:t>
            </w:r>
          </w:p>
        </w:tc>
      </w:tr>
      <w:tr w14:paraId="5CF14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03CB2F">
            <w:pPr>
              <w:spacing w:after="0" w:line="240" w:lineRule="auto"/>
              <w:jc w:val="center"/>
            </w:pPr>
            <w:r>
              <w:t>9.(a)</w:t>
            </w:r>
          </w:p>
        </w:tc>
        <w:tc>
          <w:tcPr>
            <w:tcW w:w="7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A2C690">
            <w:pPr>
              <w:spacing w:after="0" w:line="240" w:lineRule="auto"/>
              <w:jc w:val="left"/>
            </w:pPr>
            <w:r>
              <w:t>(a) Write a program to convert an infix expression to postfix expression using a stack. Explain the algorithm with an example (e.g., convert (A+B)*C to ABC+*).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DEAAD7">
            <w:pPr>
              <w:spacing w:after="0" w:line="240" w:lineRule="auto"/>
              <w:jc w:val="center"/>
            </w:pPr>
            <w:r>
              <w:t>CO2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D67487">
            <w:pPr>
              <w:spacing w:after="0" w:line="240" w:lineRule="auto"/>
              <w:jc w:val="center"/>
            </w:pPr>
            <w:r>
              <w:t>BTL4</w:t>
            </w:r>
          </w:p>
        </w:tc>
        <w:tc>
          <w:tcPr>
            <w:tcW w:w="1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E04B7D">
            <w:pPr>
              <w:spacing w:after="0" w:line="240" w:lineRule="auto"/>
              <w:jc w:val="center"/>
            </w:pPr>
            <w:r>
              <w:t>12</w:t>
            </w:r>
          </w:p>
        </w:tc>
      </w:tr>
      <w:tr w14:paraId="29875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35769A">
            <w:pPr>
              <w:spacing w:after="0" w:line="240" w:lineRule="auto"/>
              <w:jc w:val="center"/>
            </w:pPr>
            <w:r>
              <w:rPr>
                <w:b/>
              </w:rPr>
              <w:t>(OR)</w:t>
            </w:r>
          </w:p>
        </w:tc>
        <w:tc>
          <w:tcPr>
            <w:tcW w:w="7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40B9C0">
            <w:pPr>
              <w:spacing w:after="0" w:line="240" w:lineRule="auto"/>
              <w:jc w:val="center"/>
            </w:pPr>
            <w:r>
              <w:rPr>
                <w:b/>
              </w:rPr>
              <w:t>(OR)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68F403">
            <w:pPr>
              <w:spacing w:after="0" w:line="240" w:lineRule="auto"/>
              <w:jc w:val="center"/>
            </w:pP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C3A748">
            <w:pPr>
              <w:spacing w:after="0" w:line="240" w:lineRule="auto"/>
              <w:jc w:val="center"/>
            </w:pPr>
          </w:p>
        </w:tc>
        <w:tc>
          <w:tcPr>
            <w:tcW w:w="1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DB454B">
            <w:pPr>
              <w:spacing w:after="0" w:line="240" w:lineRule="auto"/>
              <w:jc w:val="center"/>
            </w:pPr>
          </w:p>
        </w:tc>
      </w:tr>
      <w:tr w14:paraId="0B63F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4D9369">
            <w:pPr>
              <w:spacing w:after="0" w:line="240" w:lineRule="auto"/>
              <w:jc w:val="center"/>
            </w:pPr>
            <w:r>
              <w:t>9.(b)</w:t>
            </w:r>
          </w:p>
        </w:tc>
        <w:tc>
          <w:tcPr>
            <w:tcW w:w="7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7E669A">
            <w:pPr>
              <w:spacing w:after="0" w:line="240" w:lineRule="auto"/>
              <w:jc w:val="left"/>
            </w:pPr>
            <w:r>
              <w:t>(b) Implement a queue using two stacks. Explain the enqueue and dequeue operations with pseudocode and analyze the time complexity.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5B0810">
            <w:pPr>
              <w:spacing w:after="0" w:line="240" w:lineRule="auto"/>
              <w:jc w:val="center"/>
            </w:pPr>
            <w:r>
              <w:t>CO2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3222F0">
            <w:pPr>
              <w:spacing w:after="0" w:line="240" w:lineRule="auto"/>
              <w:jc w:val="center"/>
            </w:pPr>
            <w:r>
              <w:t>BTL4</w:t>
            </w:r>
          </w:p>
        </w:tc>
        <w:tc>
          <w:tcPr>
            <w:tcW w:w="1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0B73F0">
            <w:pPr>
              <w:spacing w:after="0" w:line="240" w:lineRule="auto"/>
              <w:jc w:val="center"/>
            </w:pPr>
            <w:r>
              <w:t>12</w:t>
            </w:r>
          </w:p>
        </w:tc>
      </w:tr>
      <w:tr w14:paraId="5CF3C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13F1BF">
            <w:pPr>
              <w:spacing w:after="0" w:line="240" w:lineRule="auto"/>
              <w:jc w:val="center"/>
            </w:pPr>
            <w:r>
              <w:t>10.(a)</w:t>
            </w:r>
          </w:p>
        </w:tc>
        <w:tc>
          <w:tcPr>
            <w:tcW w:w="7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A2E107">
            <w:pPr>
              <w:spacing w:after="0" w:line="240" w:lineRule="auto"/>
              <w:jc w:val="left"/>
            </w:pPr>
            <w:r>
              <w:t>(a) Implement a circular queue with enqueue, dequeue, and display operations. Write complete pseudocode and explain how it handles the circular nature. Provide an example with at least 5 elements.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961863">
            <w:pPr>
              <w:spacing w:after="0" w:line="240" w:lineRule="auto"/>
              <w:jc w:val="center"/>
            </w:pPr>
            <w:r>
              <w:t>CO2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1E20A3">
            <w:pPr>
              <w:spacing w:after="0" w:line="240" w:lineRule="auto"/>
              <w:jc w:val="center"/>
            </w:pPr>
            <w:r>
              <w:t>BTL4</w:t>
            </w:r>
          </w:p>
        </w:tc>
        <w:tc>
          <w:tcPr>
            <w:tcW w:w="1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BC120C">
            <w:pPr>
              <w:spacing w:after="0" w:line="240" w:lineRule="auto"/>
              <w:jc w:val="center"/>
            </w:pPr>
            <w:r>
              <w:t>12</w:t>
            </w:r>
          </w:p>
        </w:tc>
      </w:tr>
      <w:tr w14:paraId="0F0D5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84FF6C">
            <w:pPr>
              <w:spacing w:after="0" w:line="240" w:lineRule="auto"/>
              <w:jc w:val="center"/>
            </w:pPr>
            <w:r>
              <w:rPr>
                <w:b/>
              </w:rPr>
              <w:t>(OR)</w:t>
            </w:r>
          </w:p>
        </w:tc>
        <w:tc>
          <w:tcPr>
            <w:tcW w:w="7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EEABA9">
            <w:pPr>
              <w:spacing w:after="0" w:line="240" w:lineRule="auto"/>
              <w:jc w:val="center"/>
            </w:pPr>
            <w:r>
              <w:rPr>
                <w:b/>
              </w:rPr>
              <w:t>(OR)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9CA328">
            <w:pPr>
              <w:spacing w:after="0" w:line="240" w:lineRule="auto"/>
              <w:jc w:val="center"/>
            </w:pP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EA87F8">
            <w:pPr>
              <w:spacing w:after="0" w:line="240" w:lineRule="auto"/>
              <w:jc w:val="center"/>
            </w:pPr>
          </w:p>
        </w:tc>
        <w:tc>
          <w:tcPr>
            <w:tcW w:w="1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62A7CA">
            <w:pPr>
              <w:spacing w:after="0" w:line="240" w:lineRule="auto"/>
              <w:jc w:val="center"/>
            </w:pPr>
          </w:p>
        </w:tc>
      </w:tr>
      <w:tr w14:paraId="20CD9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A73683">
            <w:pPr>
              <w:spacing w:after="0" w:line="240" w:lineRule="auto"/>
              <w:jc w:val="center"/>
            </w:pPr>
            <w:r>
              <w:t>10.(b)</w:t>
            </w:r>
          </w:p>
        </w:tc>
        <w:tc>
          <w:tcPr>
            <w:tcW w:w="7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DAE268">
            <w:pPr>
              <w:spacing w:after="0" w:line="240" w:lineRule="auto"/>
              <w:jc w:val="left"/>
            </w:pPr>
            <w:r>
              <w:t>(b) Explain how stacks are used in function call management and backtracking algorithms. Provide a detailed example of backtracking (e.g., solving a maze) and write pseudocode showing stack usage.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1C13CB">
            <w:pPr>
              <w:spacing w:after="0" w:line="240" w:lineRule="auto"/>
              <w:jc w:val="center"/>
            </w:pPr>
            <w:r>
              <w:t>CO2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20C435">
            <w:pPr>
              <w:spacing w:after="0" w:line="240" w:lineRule="auto"/>
              <w:jc w:val="center"/>
            </w:pPr>
            <w:r>
              <w:t>BTL4</w:t>
            </w:r>
          </w:p>
        </w:tc>
        <w:tc>
          <w:tcPr>
            <w:tcW w:w="1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71BB83">
            <w:pPr>
              <w:spacing w:after="0" w:line="240" w:lineRule="auto"/>
              <w:jc w:val="center"/>
            </w:pPr>
            <w:r>
              <w:t>12</w:t>
            </w:r>
          </w:p>
        </w:tc>
      </w:tr>
    </w:tbl>
    <w:p w14:paraId="2702B5E6"/>
    <w:sectPr>
      <w:pgSz w:w="12240" w:h="15840"/>
      <w:pgMar w:top="720" w:right="1080" w:bottom="72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0C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Rahul 007</cp:lastModifiedBy>
  <dcterms:modified xsi:type="dcterms:W3CDTF">2026-02-02T07:25:57Z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19BECC727D9D412B9B6D33DBBD66F333_13</vt:lpwstr>
  </property>
</Properties>
</file>