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CA34">
      <w:pPr>
        <w:rPr>
          <w:rFonts w:hint="default"/>
          <w:lang w:val="en-IN"/>
        </w:rPr>
      </w:pPr>
      <w:r>
        <w:drawing>
          <wp:inline distT="0" distB="0" distL="114300" distR="114300">
            <wp:extent cx="2270760" cy="99758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864235" cy="77787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699">
      <w:pPr>
        <w:jc w:val="center"/>
        <w:rPr>
          <w:rFonts w:hint="default"/>
          <w:lang w:val="en-IN"/>
        </w:rPr>
      </w:pPr>
      <w:r>
        <w:rPr>
          <w:b/>
          <w:sz w:val="28"/>
        </w:rPr>
        <w:t>CIA-1</w:t>
      </w:r>
      <w:bookmarkStart w:id="0" w:name="_GoBack"/>
      <w:bookmarkEnd w:id="0"/>
    </w:p>
    <w:p w14:paraId="03631DA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14:paraId="336E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21592">
            <w:pPr>
              <w:spacing w:after="0" w:line="240" w:lineRule="auto"/>
            </w:pPr>
            <w:r>
              <w:rPr>
                <w:b/>
              </w:rPr>
              <w:t>REG No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D83DD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0E690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C775F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1DEAE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31BF7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0B38B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431C9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96250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CF6F2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E02EC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484EB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D260E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06F4E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8DF90">
            <w:pPr>
              <w:spacing w:after="0" w:line="240" w:lineRule="auto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9A287">
            <w:pPr>
              <w:spacing w:after="0" w:line="240" w:lineRule="auto"/>
            </w:pPr>
          </w:p>
        </w:tc>
      </w:tr>
    </w:tbl>
    <w:p w14:paraId="05EAB755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8D7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0791F">
            <w:pPr>
              <w:spacing w:after="0" w:line="240" w:lineRule="auto"/>
            </w:pPr>
            <w:r>
              <w:rPr>
                <w:b/>
              </w:rPr>
              <w:t>DEPARTMENT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E09C3">
            <w:pPr>
              <w:spacing w:after="0" w:line="240" w:lineRule="auto"/>
            </w:pPr>
            <w:r>
              <w:t>CSE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A690A">
            <w:pPr>
              <w:spacing w:after="0" w:line="240" w:lineRule="auto"/>
            </w:pPr>
            <w:r>
              <w:rPr>
                <w:b/>
              </w:rPr>
              <w:t>SEMESTER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C7D8">
            <w:pPr>
              <w:spacing w:after="0" w:line="240" w:lineRule="auto"/>
            </w:pPr>
            <w:r>
              <w:t>IV</w:t>
            </w:r>
          </w:p>
        </w:tc>
      </w:tr>
      <w:tr w14:paraId="136A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998EA">
            <w:pPr>
              <w:spacing w:after="0" w:line="240" w:lineRule="auto"/>
            </w:pPr>
            <w:r>
              <w:rPr>
                <w:b/>
              </w:rPr>
              <w:t>SECTION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FD1BC">
            <w:pPr>
              <w:spacing w:after="0" w:line="240" w:lineRule="auto"/>
            </w:pPr>
            <w:r>
              <w:t>A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96A76">
            <w:pPr>
              <w:spacing w:after="0" w:line="240" w:lineRule="auto"/>
            </w:pPr>
            <w:r>
              <w:rPr>
                <w:b/>
              </w:rPr>
              <w:t>DATE &amp; SESSION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FE1C5">
            <w:pPr>
              <w:spacing w:after="0" w:line="240" w:lineRule="auto"/>
            </w:pPr>
            <w:r>
              <w:t>2025-02-27 (FN)</w:t>
            </w:r>
          </w:p>
        </w:tc>
      </w:tr>
      <w:tr w14:paraId="26CB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59710">
            <w:pPr>
              <w:spacing w:after="0" w:line="240" w:lineRule="auto"/>
            </w:pPr>
            <w:r>
              <w:rPr>
                <w:b/>
              </w:rPr>
              <w:t>DURATION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D3B44">
            <w:pPr>
              <w:spacing w:after="0" w:line="240" w:lineRule="auto"/>
            </w:pPr>
            <w:r>
              <w:t>120 Minutes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90F83">
            <w:pPr>
              <w:spacing w:after="0" w:line="240" w:lineRule="auto"/>
            </w:pPr>
            <w:r>
              <w:rPr>
                <w:b/>
              </w:rPr>
              <w:t>MAX MARKS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B3E01">
            <w:pPr>
              <w:spacing w:after="0" w:line="240" w:lineRule="auto"/>
            </w:pPr>
            <w:r>
              <w:t>60</w:t>
            </w:r>
          </w:p>
        </w:tc>
      </w:tr>
      <w:tr w14:paraId="51CC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C2B39">
            <w:pPr>
              <w:spacing w:after="0" w:line="240" w:lineRule="auto"/>
            </w:pPr>
            <w:r>
              <w:rPr>
                <w:b/>
              </w:rPr>
              <w:t>COURSE CODE &amp; NAME</w:t>
            </w:r>
          </w:p>
        </w:tc>
        <w:tc>
          <w:tcPr>
            <w:tcW w:w="75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FCEF9">
            <w:pPr>
              <w:spacing w:after="0" w:line="240" w:lineRule="auto"/>
            </w:pPr>
            <w:r>
              <w:t>CS302-Data Structures</w:t>
            </w:r>
          </w:p>
        </w:tc>
      </w:tr>
    </w:tbl>
    <w:p w14:paraId="636DA340"/>
    <w:p w14:paraId="75413B7E">
      <w:pPr>
        <w:ind w:left="2160" w:leftChars="0" w:firstLine="720" w:firstLineChars="0"/>
      </w:pPr>
      <w:r>
        <w:rPr>
          <w:b/>
          <w:sz w:val="24"/>
        </w:rPr>
        <w:t>PART - A (6 X 2 MARKS = 12 MARKS)</w:t>
      </w:r>
    </w:p>
    <w:tbl>
      <w:tblPr>
        <w:tblStyle w:val="35"/>
        <w:tblW w:w="10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652"/>
        <w:gridCol w:w="606"/>
        <w:gridCol w:w="1154"/>
        <w:gridCol w:w="1089"/>
      </w:tblGrid>
      <w:tr w14:paraId="2AA8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EC3C1">
            <w:pPr>
              <w:spacing w:after="0" w:line="240" w:lineRule="auto"/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E664A">
            <w:pPr>
              <w:spacing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B5F9F">
            <w:pPr>
              <w:spacing w:after="0" w:line="240" w:lineRule="auto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84740">
            <w:pPr>
              <w:spacing w:after="0" w:line="240" w:lineRule="auto"/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4B1BC">
            <w:pPr>
              <w:spacing w:after="0" w:line="240" w:lineRule="auto"/>
              <w:jc w:val="center"/>
            </w:pPr>
            <w:r>
              <w:rPr>
                <w:b/>
              </w:rPr>
              <w:t>MARKS</w:t>
            </w:r>
          </w:p>
        </w:tc>
      </w:tr>
      <w:tr w14:paraId="7EF0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23D7D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F1C93">
            <w:pPr>
              <w:spacing w:after="0" w:line="240" w:lineRule="auto"/>
            </w:pPr>
            <w:r>
              <w:t>Define Abstract Data Type (ADT) and explain how it differs from a concrete data structure.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7A152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5B64A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6A231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0818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E66E6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BA886">
            <w:pPr>
              <w:spacing w:after="0" w:line="240" w:lineRule="auto"/>
            </w:pPr>
            <w:r>
              <w:t>Compare array-based and linked list-based implementations of lists in terms of memory usage and access time.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1BF02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F580F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FFBD8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7276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C8A00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5B497">
            <w:pPr>
              <w:spacing w:after="0" w:line="240" w:lineRule="auto"/>
            </w:pPr>
            <w:r>
              <w:t>What is a singly linked list? Draw a diagram showing a singly linked list with three nodes containing data values 10, 20, and 30.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247AB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F005B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E830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46BE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22A9D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B586A">
            <w:pPr>
              <w:spacing w:after="0" w:line="240" w:lineRule="auto"/>
            </w:pPr>
            <w:r>
              <w:t>Define Stack ADT and list its basic operations.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F5744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3E1C3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D9F13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680B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D1E0F">
            <w:pPr>
              <w:spacing w:after="0" w:line="240" w:lineRule="auto"/>
              <w:jc w:val="center"/>
            </w:pPr>
            <w:r>
              <w:t>5.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03656">
            <w:pPr>
              <w:spacing w:after="0" w:line="240" w:lineRule="auto"/>
            </w:pPr>
            <w:r>
              <w:t>What is the difference between LIFO and FIFO principles? Which data structure follows which principle?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176DB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60A9F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BC94E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417B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4762D">
            <w:pPr>
              <w:spacing w:after="0" w:line="240" w:lineRule="auto"/>
              <w:jc w:val="center"/>
            </w:pPr>
            <w:r>
              <w:t>6.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0EFF0">
            <w:pPr>
              <w:spacing w:after="0" w:line="240" w:lineRule="auto"/>
            </w:pPr>
            <w:r>
              <w:t>Define Queue ADT and explain the operations enqueue and dequeue with examples.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1A32D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3FFBB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673E1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287FFF4B"/>
    <w:p w14:paraId="487ACF00">
      <w:r>
        <w:rPr>
          <w:b/>
          <w:sz w:val="24"/>
        </w:rPr>
        <w:t>PART - B (4 X 12 MARKS = 48 MARKS)</w:t>
      </w:r>
    </w:p>
    <w:tbl>
      <w:tblPr>
        <w:tblStyle w:val="35"/>
        <w:tblW w:w="10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590"/>
        <w:gridCol w:w="667"/>
        <w:gridCol w:w="1138"/>
        <w:gridCol w:w="1085"/>
      </w:tblGrid>
      <w:tr w14:paraId="428C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F68F8">
            <w:pPr>
              <w:spacing w:after="0" w:line="240" w:lineRule="auto"/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99841">
            <w:pPr>
              <w:spacing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F39EA">
            <w:pPr>
              <w:spacing w:after="0" w:line="240" w:lineRule="auto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6AEFF">
            <w:pPr>
              <w:spacing w:after="0" w:line="240" w:lineRule="auto"/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38D4D">
            <w:pPr>
              <w:spacing w:after="0" w:line="240" w:lineRule="auto"/>
              <w:jc w:val="center"/>
            </w:pPr>
            <w:r>
              <w:rPr>
                <w:b/>
              </w:rPr>
              <w:t>MARKS</w:t>
            </w:r>
          </w:p>
        </w:tc>
      </w:tr>
      <w:tr w14:paraId="20EA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C2624">
            <w:pPr>
              <w:spacing w:after="0" w:line="240" w:lineRule="auto"/>
              <w:jc w:val="center"/>
            </w:pPr>
            <w:r>
              <w:t>7.(a)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E94A9">
            <w:pPr>
              <w:spacing w:after="0" w:line="240" w:lineRule="auto"/>
            </w:pPr>
            <w:r>
              <w:t>Implement a singly linked list with operations for insertion at the beginning, insertion at the end, and deletion from the beginning. Write pseudocode or C++ code for these operations.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AE737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A8996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B510D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32A9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52720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FC497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8F1D1">
            <w:pPr>
              <w:spacing w:after="0" w:line="240" w:lineRule="auto"/>
              <w:jc w:val="center"/>
            </w:pP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ED50D">
            <w:pPr>
              <w:spacing w:after="0" w:line="240" w:lineRule="auto"/>
              <w:jc w:val="center"/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2C048">
            <w:pPr>
              <w:spacing w:after="0" w:line="240" w:lineRule="auto"/>
              <w:jc w:val="center"/>
            </w:pPr>
          </w:p>
        </w:tc>
      </w:tr>
      <w:tr w14:paraId="7221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17141">
            <w:pPr>
              <w:spacing w:after="0" w:line="240" w:lineRule="auto"/>
              <w:jc w:val="center"/>
            </w:pPr>
            <w:r>
              <w:t>7.(b)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3170D">
            <w:pPr>
              <w:spacing w:after="0" w:line="240" w:lineRule="auto"/>
            </w:pPr>
            <w:r>
              <w:t>Explain the process of polynomial manipulation using linked lists. How would you represent a polynomial like 5x^3 + 3x^2 + 2x + 7 using a linked list? Provide the node structure and explain the operations.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7C81D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C963C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A117F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5C1C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85BF3">
            <w:pPr>
              <w:spacing w:after="0" w:line="240" w:lineRule="auto"/>
              <w:jc w:val="center"/>
            </w:pPr>
            <w:r>
              <w:t>8.(a)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076F2">
            <w:pPr>
              <w:spacing w:after="0" w:line="240" w:lineRule="auto"/>
            </w:pPr>
            <w:r>
              <w:t>Write a program to evaluate a postfix expression using a stack. Provide the algorithm and trace through the example: 5 3 + 2 * 4 -.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D0F58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32992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F314D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02A7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409E1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807B6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6DA52">
            <w:pPr>
              <w:spacing w:after="0" w:line="240" w:lineRule="auto"/>
              <w:jc w:val="center"/>
            </w:pP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629C8">
            <w:pPr>
              <w:spacing w:after="0" w:line="240" w:lineRule="auto"/>
              <w:jc w:val="center"/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90B69">
            <w:pPr>
              <w:spacing w:after="0" w:line="240" w:lineRule="auto"/>
              <w:jc w:val="center"/>
            </w:pPr>
          </w:p>
        </w:tc>
      </w:tr>
      <w:tr w14:paraId="456E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E77DE">
            <w:pPr>
              <w:spacing w:after="0" w:line="240" w:lineRule="auto"/>
              <w:jc w:val="center"/>
            </w:pPr>
            <w:r>
              <w:t>8.(b)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A62C2">
            <w:pPr>
              <w:spacing w:after="0" w:line="240" w:lineRule="auto"/>
            </w:pPr>
            <w:r>
              <w:t>Explain the process of converting an infix expression to postfix notation. Convert the following infix expression to postfix: (A + B) * (C - D) / E. Show each step of the conversion process using the shunting-yard algorithm.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53284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5AB44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A9C22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1F42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81B38">
            <w:pPr>
              <w:spacing w:after="0" w:line="240" w:lineRule="auto"/>
              <w:jc w:val="center"/>
            </w:pPr>
            <w:r>
              <w:t>9.(a)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463EB">
            <w:pPr>
              <w:spacing w:after="0" w:line="240" w:lineRule="auto"/>
            </w:pPr>
            <w:r>
              <w:t>Write a C++ program to implement a doubly linked list with operations for insertion, deletion, and forward/backward traversal. Explain the advantages of doubly linked lists over singly linked lists in your implementation.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E065A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4572C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F2961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2BCD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E9D24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6E8E4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EB52F">
            <w:pPr>
              <w:spacing w:after="0" w:line="240" w:lineRule="auto"/>
              <w:jc w:val="center"/>
            </w:pP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722F0">
            <w:pPr>
              <w:spacing w:after="0" w:line="240" w:lineRule="auto"/>
              <w:jc w:val="center"/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A34FC">
            <w:pPr>
              <w:spacing w:after="0" w:line="240" w:lineRule="auto"/>
              <w:jc w:val="center"/>
            </w:pPr>
          </w:p>
        </w:tc>
      </w:tr>
      <w:tr w14:paraId="2459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EEF9A">
            <w:pPr>
              <w:spacing w:after="0" w:line="240" w:lineRule="auto"/>
              <w:jc w:val="center"/>
            </w:pPr>
            <w:r>
              <w:t>9.(b)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80E24">
            <w:pPr>
              <w:spacing w:after="0" w:line="240" w:lineRule="auto"/>
            </w:pPr>
            <w:r>
              <w:t>Compare array-based and linked list-based implementations of the List ADT. Discuss the time and space complexity of insertion, deletion, and search operations for both implementations. Which implementation would you prefer for a scenario where frequent insertions and deletions occur at arbitrary positions?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77B84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EA41B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36858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15FB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2CD1B">
            <w:pPr>
              <w:spacing w:after="0" w:line="240" w:lineRule="auto"/>
              <w:jc w:val="center"/>
            </w:pPr>
            <w:r>
              <w:t>10.(a)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0F544">
            <w:pPr>
              <w:spacing w:after="0" w:line="240" w:lineRule="auto"/>
            </w:pPr>
            <w:r>
              <w:t>Design and implement a queue using two stacks. Provide the enqueue and dequeue operations with their time complexities. Explain how this implementation works.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9D9D7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08638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6CD6F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01EE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212BE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AF6BC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8944F">
            <w:pPr>
              <w:spacing w:after="0" w:line="240" w:lineRule="auto"/>
              <w:jc w:val="center"/>
            </w:pP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8BDAC">
            <w:pPr>
              <w:spacing w:after="0" w:line="240" w:lineRule="auto"/>
              <w:jc w:val="center"/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71C18">
            <w:pPr>
              <w:spacing w:after="0" w:line="240" w:lineRule="auto"/>
              <w:jc w:val="center"/>
            </w:pPr>
          </w:p>
        </w:tc>
      </w:tr>
      <w:tr w14:paraId="282A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CFB55">
            <w:pPr>
              <w:spacing w:after="0" w:line="240" w:lineRule="auto"/>
              <w:jc w:val="center"/>
            </w:pPr>
            <w:r>
              <w:t>10.(b)</w:t>
            </w:r>
          </w:p>
        </w:tc>
        <w:tc>
          <w:tcPr>
            <w:tcW w:w="5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3914D">
            <w:pPr>
              <w:spacing w:after="0" w:line="240" w:lineRule="auto"/>
            </w:pPr>
            <w:r>
              <w:t>Implement a circular queue with operations for enqueue, dequeue, and display. Write pseudocode or C++ code and explain how the circular queue handles the wraparound condition. Discuss the advantages of a circular queue over a linear queue.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0D553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F6D46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2A9E5">
            <w:pPr>
              <w:spacing w:after="0" w:line="240" w:lineRule="auto"/>
              <w:jc w:val="center"/>
            </w:pPr>
            <w:r>
              <w:t>12</w:t>
            </w:r>
          </w:p>
        </w:tc>
      </w:tr>
    </w:tbl>
    <w:p w14:paraId="4788590A"/>
    <w:sectPr>
      <w:pgSz w:w="12240" w:h="15840"/>
      <w:pgMar w:top="720" w:right="1080" w:bottom="72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B0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Rahul 007</cp:lastModifiedBy>
  <dcterms:modified xsi:type="dcterms:W3CDTF">2026-02-02T07:10:35Z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B5A7E045868745639CB8F9A37F5DCE3B_13</vt:lpwstr>
  </property>
</Properties>
</file>